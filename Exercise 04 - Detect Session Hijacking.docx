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Varun adhitaan S V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121</w:t>
      </w:r>
    </w:p>
    <w:p w14:paraId="23D6EA27">
      <w:pPr>
        <w:pStyle w:val="2"/>
      </w:pPr>
      <w:bookmarkStart w:id="0" w:name="_GoBack"/>
      <w:bookmarkEnd w:id="0"/>
      <w:r>
        <w:t>Exercise 4</w:t>
      </w:r>
      <w:r>
        <w:rPr>
          <w:rFonts w:hint="default"/>
          <w:lang w:val="en-IN"/>
        </w:rPr>
        <w:t xml:space="preserve"> </w:t>
      </w:r>
      <w:r>
        <w:t>Detect Session Hijacking</w:t>
      </w:r>
    </w:p>
    <w:p w14:paraId="46634FC5">
      <w:r>
        <w:t>Aim:</w:t>
      </w:r>
    </w:p>
    <w:p w14:paraId="755D5947">
      <w:r>
        <w:t>Procedure:</w:t>
      </w:r>
    </w:p>
    <w:p w14:paraId="1FE1123E">
      <w:r>
        <w:t>1. Setup</w:t>
      </w:r>
    </w:p>
    <w:p w14:paraId="588E92BF">
      <w:r>
        <w:t>Install XAMPP (includes Apache + PHP + MySQL).</w:t>
      </w:r>
    </w:p>
    <w:p w14:paraId="553EBE1D">
      <w:r>
        <w:t>Download &amp; install DVWA (Damn Vulnerable Web Application) into the htdocs folder.</w:t>
      </w:r>
    </w:p>
    <w:p w14:paraId="2907BDF3">
      <w:r>
        <w:t>Example path:</w:t>
      </w:r>
    </w:p>
    <w:p w14:paraId="6AEA7CF4">
      <w:r>
        <w:t>C:\xampp\htdocs\dvwa</w:t>
      </w:r>
    </w:p>
    <w:p w14:paraId="1DCB4E7A">
      <w:r>
        <w:t>Configure DVWA:</w:t>
      </w:r>
    </w:p>
    <w:p w14:paraId="43047375">
      <w:r>
        <w:t>Start Apache + MySQL in XAMPP.</w:t>
      </w:r>
    </w:p>
    <w:p w14:paraId="6A64C387">
      <w:r>
        <w:t>Open browser → http://localhost/dvwa.</w:t>
      </w:r>
    </w:p>
    <w:p w14:paraId="6DAB2AFA">
      <w:r>
        <w:t>Default login:</w:t>
      </w:r>
    </w:p>
    <w:p w14:paraId="2DCD0C18">
      <w:r>
        <w:t>2. Enable XSS Attack in DVWA</w:t>
      </w:r>
    </w:p>
    <w:p w14:paraId="67A85D6B">
      <w:r>
        <w:t>Go to DVWA Security → set security to Low.</w:t>
      </w:r>
    </w:p>
    <w:p w14:paraId="48A08429">
      <w:r>
        <w:t>Navigate to XSS (Reflected) module.</w:t>
      </w:r>
    </w:p>
    <w:p w14:paraId="5A4F284D">
      <w:r>
        <w:t>In the input box, enter: &lt;script&gt;alert(document.cookie)&lt;/script&gt;</w:t>
      </w:r>
    </w:p>
    <w:p w14:paraId="7F738C98">
      <w:r>
        <w:t>Click submit PHPSESSID=abc123xyz</w:t>
      </w:r>
    </w:p>
    <w:p w14:paraId="01683AC5">
      <w:r>
        <w:t>session hijacking via JavaScript is possible if HttpOnly is NOT enabled</w:t>
      </w:r>
    </w:p>
    <w:p w14:paraId="46A3DB25">
      <w:r>
        <w:t>Department of Computer Science and Engineering (Cyber Security)/CR23331</w:t>
      </w:r>
    </w:p>
    <w:p w14:paraId="18DB8BEB">
      <w:r>
        <w:t xml:space="preserve">     3. Enable HttpOnly Flag</w:t>
      </w:r>
    </w:p>
    <w:p w14:paraId="08A5A787">
      <w:r>
        <w:t xml:space="preserve">        Open DVWA config file:</w:t>
      </w:r>
    </w:p>
    <w:p w14:paraId="04FC1236">
      <w:r>
        <w:t xml:space="preserve">        C:\xampp\htdocs\dvwa\config\config.inc.php</w:t>
      </w:r>
    </w:p>
    <w:p w14:paraId="56EA2469">
      <w:r>
        <w:t xml:space="preserve">        Add/modify PHP session setting (at the top or before session starts):</w:t>
      </w:r>
    </w:p>
    <w:p w14:paraId="44E7305B">
      <w:r>
        <w:t xml:space="preserve">        ini_set('session.cookie_httponly', 1);</w:t>
      </w:r>
    </w:p>
    <w:p w14:paraId="6ECE39EE">
      <w:r>
        <w:t xml:space="preserve">        Restart Apache server from XAMPP.</w:t>
      </w:r>
    </w:p>
    <w:p w14:paraId="359163C3">
      <w:r>
        <w:t xml:space="preserve">         Test Again with HttpOnly</w:t>
      </w:r>
    </w:p>
    <w:p w14:paraId="626594CE">
      <w:r>
        <w:t xml:space="preserve">         Go back to XSS (Reflected) module.</w:t>
      </w:r>
    </w:p>
    <w:p w14:paraId="50708D98">
      <w:r>
        <w:t xml:space="preserve">         Inject the same payload:</w:t>
      </w:r>
    </w:p>
    <w:p w14:paraId="4A21846F">
      <w:r>
        <w:t xml:space="preserve">         &lt;script&gt;alert(document.cookie)&lt;/script&gt;</w:t>
      </w:r>
    </w:p>
    <w:p w14:paraId="0E966C14">
      <w:r>
        <w:t xml:space="preserve">         This time → the popup will show:</w:t>
      </w:r>
    </w:p>
    <w:p w14:paraId="6A147B50">
      <w:r>
        <w:t>Result: Cross site scripting is prevented.</w:t>
      </w:r>
    </w:p>
    <w:p w14:paraId="01C65B9B">
      <w:r>
        <w:t>Department of Computer Science and Engineering (Cyber Security)/CR23331</w:t>
      </w:r>
    </w:p>
    <w:p w14:paraId="03FEDB74">
      <w:pPr>
        <w:pStyle w:val="3"/>
      </w:pPr>
      <w:r>
        <w:t>Screenshots</w:t>
      </w:r>
    </w:p>
    <w:p w14:paraId="3B41BC8D">
      <w:r>
        <w:drawing>
          <wp:inline distT="0" distB="0" distL="114300" distR="114300">
            <wp:extent cx="5029200" cy="27400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9F82">
      <w:r>
        <w:drawing>
          <wp:inline distT="0" distB="0" distL="114300" distR="114300">
            <wp:extent cx="5029200" cy="9804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8D19">
      <w:r>
        <w:drawing>
          <wp:inline distT="0" distB="0" distL="114300" distR="114300">
            <wp:extent cx="5029200" cy="226314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B114C5"/>
    <w:rsid w:val="6A4B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168</Words>
  <Characters>1075</Characters>
  <Lines>0</Lines>
  <Paragraphs>0</Paragraphs>
  <TotalTime>0</TotalTime>
  <ScaleCrop>false</ScaleCrop>
  <LinksUpToDate>false</LinksUpToDate>
  <CharactersWithSpaces>1340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2026-10-14T14:22:59Z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FE0EF82590DD4AB1872EBBA396B30BF9_13</vt:lpwstr>
  </property>
</Properties>
</file>