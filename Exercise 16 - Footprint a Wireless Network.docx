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1C81DC08">
      <w:pPr>
        <w:pStyle w:val="2"/>
      </w:pPr>
      <w:bookmarkStart w:id="0" w:name="_GoBack"/>
      <w:bookmarkEnd w:id="0"/>
      <w:r>
        <w:t>Exercise 16</w:t>
      </w:r>
    </w:p>
    <w:p w14:paraId="23008112">
      <w:pPr>
        <w:pStyle w:val="3"/>
      </w:pPr>
      <w:r>
        <w:t>Footprint a Wireless Network</w:t>
      </w:r>
    </w:p>
    <w:p w14:paraId="2D7E50F4">
      <w:pPr>
        <w:pStyle w:val="3"/>
      </w:pPr>
      <w:r>
        <w:t>Aim</w:t>
      </w:r>
    </w:p>
    <w:p w14:paraId="2B3A664A">
      <w:r>
        <w:t>To perform wireless network footprinting - identifying nearby networks, their SSIDs, channels, encryption type, and connected clients - using Kali Linux tools on a pre-captured wireless pcap.</w:t>
      </w:r>
    </w:p>
    <w:p w14:paraId="23D127CC">
      <w:pPr>
        <w:pStyle w:val="3"/>
      </w:pPr>
      <w:r>
        <w:t>Theory</w:t>
      </w:r>
    </w:p>
    <w:p w14:paraId="1AB57433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57B7A292">
      <w:pPr>
        <w:pStyle w:val="3"/>
      </w:pPr>
      <w:r>
        <w:t>Tools Required</w:t>
      </w:r>
    </w:p>
    <w:p w14:paraId="5D7681A5">
      <w:r>
        <w:t>Wireshark/tshark, Aircrack-ng suite (airodump-ng in offline read mode), a sample wireless capture file.</w:t>
      </w:r>
    </w:p>
    <w:p w14:paraId="1FC46242">
      <w:pPr>
        <w:pStyle w:val="3"/>
      </w:pPr>
      <w:r>
        <w:t>Capture File Used</w:t>
      </w:r>
    </w:p>
    <w:p w14:paraId="73D30BBF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7A01B5FE">
      <w:pPr>
        <w:pStyle w:val="3"/>
      </w:pPr>
      <w:r>
        <w:t>Step 1 - Filter beacon frames (wlan.fc.type_subtype == 0x08)</w:t>
      </w:r>
    </w:p>
    <w:p w14:paraId="38C8BCC4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45B7A185">
      <w:r>
        <w:t>Observation: 398 beacon frames found in the capture, all from AP 00:0c:41:82:b2:55 on channel frequency 2412 MHz (2.4 GHz channel 1). SSID is sent as hex 436f6865726572, which decodes to "Coherer".</w:t>
      </w:r>
    </w:p>
    <w:p w14:paraId="72F3A81F">
      <w:pPr>
        <w:pStyle w:val="3"/>
      </w:pPr>
      <w:r>
        <w:t>Step 2 - Decode SSID and identify AP vendor</w:t>
      </w:r>
    </w:p>
    <w:p w14:paraId="4AE72878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5CD117AD">
      <w:r>
        <w:t>The AP MAC 00:0c:41:82:b2:55 resolves (OUI lookup) to Cisco-Linksys, confirming a home-router-class access point named "Coherer".</w:t>
      </w:r>
    </w:p>
    <w:p w14:paraId="249192AD">
      <w:pPr>
        <w:pStyle w:val="3"/>
      </w:pPr>
      <w:r>
        <w:t>Step 3 - Identify encryption type (RSN Information tag)</w:t>
      </w:r>
    </w:p>
    <w:p w14:paraId="7D0DDE29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795246CB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59D9AC1E">
      <w:pPr>
        <w:pStyle w:val="3"/>
      </w:pPr>
      <w:r>
        <w:t>Step 4 - Identify connected clients and the WPA 4-way handshake</w:t>
      </w:r>
    </w:p>
    <w:p w14:paraId="1C76B2FB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522CE9AB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4F5178EB">
      <w:pPr>
        <w:pStyle w:val="3"/>
      </w:pPr>
      <w:r>
        <w:t>Step 5 - Offline table view (airodump-ng style)</w:t>
      </w:r>
    </w:p>
    <w:p w14:paraId="0019CEF8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1F5D292E">
      <w:r>
        <w:t>This matches the classic airodump-ng table view: one BSSID (AP), its encryption (WPA/TKIP), and the associated client station MAC addresses.</w:t>
      </w:r>
    </w:p>
    <w:p w14:paraId="0AC81D60">
      <w:pPr>
        <w:pStyle w:val="3"/>
      </w:pPr>
      <w:r>
        <w:t>Expected Output</w:t>
      </w:r>
    </w:p>
    <w:p w14:paraId="402306D4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38361094">
      <w:pPr>
        <w:pStyle w:val="3"/>
      </w:pPr>
      <w:r>
        <w:t>Viva Questions</w:t>
      </w:r>
    </w:p>
    <w:p w14:paraId="514D1495">
      <w:pPr>
        <w:pStyle w:val="29"/>
      </w:pPr>
      <w:r>
        <w:t>What is a beacon frame, and how often is it broadcast?</w:t>
      </w:r>
    </w:p>
    <w:p w14:paraId="554DB71C">
      <w:pPr>
        <w:pStyle w:val="29"/>
      </w:pPr>
      <w:r>
        <w:t>What's the difference between an SSID and a BSSID?</w:t>
      </w:r>
    </w:p>
    <w:p w14:paraId="596ACAB8">
      <w:pPr>
        <w:pStyle w:val="29"/>
      </w:pPr>
      <w:r>
        <w:t>How can you tell if a network is using WPA2 vs an open network just from a beacon frame?</w:t>
      </w:r>
    </w:p>
    <w:p w14:paraId="5290CB9B">
      <w:pPr>
        <w:pStyle w:val="29"/>
      </w:pPr>
      <w:r>
        <w:t>Why would an attacker want to know which clients are connected to a target AP?</w:t>
      </w:r>
    </w:p>
    <w:p w14:paraId="0FAEC239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A2EED"/>
    <w:rsid w:val="679D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5D84FEA667BE45ACA1C8F540D186B71C_13</vt:lpwstr>
  </property>
</Properties>
</file>