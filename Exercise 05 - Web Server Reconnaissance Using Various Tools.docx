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F1A7B5">
      <w:pPr>
        <w:jc w:val="right"/>
        <w:rPr>
          <w:rFonts w:hint="default"/>
          <w:lang w:val="en-IN"/>
        </w:rPr>
      </w:pPr>
      <w:r>
        <w:rPr>
          <w:rFonts w:hint="default"/>
          <w:b/>
          <w:sz w:val="20"/>
          <w:lang w:val="en-IN"/>
        </w:rPr>
        <w:t>Varun adhitaan S V</w:t>
      </w:r>
      <w:r>
        <w:rPr>
          <w:b/>
          <w:sz w:val="20"/>
        </w:rPr>
        <w:t xml:space="preserve">  |  Roll No: 241901</w:t>
      </w:r>
      <w:r>
        <w:rPr>
          <w:rFonts w:hint="default"/>
          <w:b/>
          <w:sz w:val="20"/>
          <w:lang w:val="en-IN"/>
        </w:rPr>
        <w:t>121</w:t>
      </w:r>
    </w:p>
    <w:p w14:paraId="69D7B4F2">
      <w:pPr>
        <w:pStyle w:val="2"/>
      </w:pPr>
      <w:bookmarkStart w:id="0" w:name="_GoBack"/>
      <w:bookmarkEnd w:id="0"/>
      <w:r>
        <w:t>Exercise 5</w:t>
      </w:r>
      <w:r>
        <w:rPr>
          <w:rFonts w:hint="default"/>
          <w:lang w:val="en-IN"/>
        </w:rPr>
        <w:t xml:space="preserve"> </w:t>
      </w:r>
      <w:r>
        <w:t>Perform Web Server Reconnaissance using Various Tools</w:t>
      </w:r>
    </w:p>
    <w:p w14:paraId="3EF615CC">
      <w:r>
        <w:t>Aim:</w:t>
      </w:r>
    </w:p>
    <w:p w14:paraId="1EB6FCC8">
      <w:r>
        <w:t>To understand and perform web server reconnaissance using different tools to gather information</w:t>
      </w:r>
    </w:p>
    <w:p w14:paraId="37971E99">
      <w:r>
        <w:t>about a target server, its services, and configurations.</w:t>
      </w:r>
    </w:p>
    <w:p w14:paraId="2B042135">
      <w:r>
        <w:t>Tools:</w:t>
      </w:r>
    </w:p>
    <w:p w14:paraId="0207FECD">
      <w:r>
        <w:t>Kali Linux / Windows with tools installed</w:t>
      </w:r>
    </w:p>
    <w:p w14:paraId="1926452A">
      <w:r>
        <w:t>Tools:</w:t>
      </w:r>
    </w:p>
    <w:p w14:paraId="5960A2F4">
      <w:r>
        <w:t xml:space="preserve">     `whois`</w:t>
      </w:r>
    </w:p>
    <w:p w14:paraId="5EC44398">
      <w:r>
        <w:t xml:space="preserve">     `nslookup` / `dig`</w:t>
      </w:r>
    </w:p>
    <w:p w14:paraId="5FC10BEC">
      <w:r>
        <w:t xml:space="preserve">     `nmap`</w:t>
      </w:r>
    </w:p>
    <w:p w14:paraId="4D9A8D65">
      <w:r>
        <w:t xml:space="preserve">     `nikto`</w:t>
      </w:r>
    </w:p>
    <w:p w14:paraId="4347E8CD">
      <w:r>
        <w:t xml:space="preserve">     `whatweb` / `wappalyzer`</w:t>
      </w:r>
    </w:p>
    <w:p w14:paraId="4F99796A">
      <w:r>
        <w:t xml:space="preserve">     Burp Suite / OWASP ZAP</w:t>
      </w:r>
    </w:p>
    <w:p w14:paraId="1CC83F28">
      <w:r>
        <w:t>WHOIS Lookup</w:t>
      </w:r>
    </w:p>
    <w:p w14:paraId="5843B7AE">
      <w:r>
        <w:t>Purpose: Find domain registration details, owner, registrar, and name servers.</w:t>
      </w:r>
    </w:p>
    <w:p w14:paraId="72BF3E16">
      <w:r>
        <w:t>DNS Enumeration (nslookup / dig)</w:t>
      </w:r>
    </w:p>
    <w:p w14:paraId="7AD6A4F6">
      <w:r>
        <w:t>Purpose: Discover DNS records like A, MX, TXT, and subdomains.</w:t>
      </w:r>
    </w:p>
    <w:p w14:paraId="79193E68">
      <w:r>
        <w:t>Department of Computer Science and Engineering (Cyber Security)/CR23331</w:t>
      </w:r>
    </w:p>
    <w:p w14:paraId="7B9F5F25">
      <w:r>
        <w:t>Dig command</w:t>
      </w:r>
    </w:p>
    <w:p w14:paraId="5BCF7420">
      <w:r>
        <w:t>Port Scanning with NMAP: Identify open ports, services, and versions</w:t>
      </w:r>
    </w:p>
    <w:p w14:paraId="245233EE">
      <w:r>
        <w:t>Department of Computer Science and Engineering (Cyber Security)/CR23331</w:t>
      </w:r>
    </w:p>
    <w:p w14:paraId="5B9CE148">
      <w:r>
        <w:t>Web Server Vulnerability Scan with Nikto</w:t>
      </w:r>
    </w:p>
    <w:p w14:paraId="589B4D97">
      <w:r>
        <w:t>Purpose: Find common vulnerabilities and misconfigurations.</w:t>
      </w:r>
    </w:p>
    <w:p w14:paraId="39ADB66B">
      <w:r>
        <w:t>Technology Fingerprinting with WhatWeb</w:t>
      </w:r>
    </w:p>
    <w:p w14:paraId="2CB55473">
      <w:r>
        <w:t>Purpose:Identify technologies running on the web server.</w:t>
      </w:r>
    </w:p>
    <w:p w14:paraId="207F6829">
      <w:r>
        <w:t>Wappalyzer Crome Extension: install Wappalyzer browser extension and visit the site</w:t>
      </w:r>
    </w:p>
    <w:p w14:paraId="43FA97D6">
      <w:r>
        <w:t>Department of Computer Science and Engineering (Cyber Security)/CR23331</w:t>
      </w:r>
    </w:p>
    <w:p w14:paraId="4C8E8E99">
      <w:r>
        <w:t>Result:</w:t>
      </w:r>
    </w:p>
    <w:p w14:paraId="021CF965">
      <w:r>
        <w:t>Collected domain and DNS information.</w:t>
      </w:r>
    </w:p>
    <w:p w14:paraId="64260F1A">
      <w:r>
        <w:t>Identified open ports and services.</w:t>
      </w:r>
    </w:p>
    <w:p w14:paraId="51654917">
      <w:r>
        <w:t>Fingerprinted web server technologies.</w:t>
      </w:r>
    </w:p>
    <w:p w14:paraId="06FDB149">
      <w:r>
        <w:t>Discovered server misconfigurations and vulnerabilities.</w:t>
      </w:r>
    </w:p>
    <w:p w14:paraId="23A2015B">
      <w:r>
        <w:t>Understood practical use of reconnaissance tools.</w:t>
      </w:r>
    </w:p>
    <w:p w14:paraId="63DB6E32">
      <w:r>
        <w:t>Department of Computer Science and Engineering (Cyber Security)/CR23331</w:t>
      </w:r>
    </w:p>
    <w:p w14:paraId="5BBF0151">
      <w:pPr>
        <w:pStyle w:val="3"/>
      </w:pPr>
      <w:r>
        <w:t>Screenshots</w:t>
      </w:r>
    </w:p>
    <w:p w14:paraId="76895D6A">
      <w:r>
        <w:drawing>
          <wp:inline distT="0" distB="0" distL="114300" distR="114300">
            <wp:extent cx="5029200" cy="2195830"/>
            <wp:effectExtent l="0" t="0" r="0" b="139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9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49C29">
      <w:r>
        <w:drawing>
          <wp:inline distT="0" distB="0" distL="114300" distR="114300">
            <wp:extent cx="5029200" cy="1724025"/>
            <wp:effectExtent l="0" t="0" r="0" b="133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24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AF8E2">
      <w:r>
        <w:drawing>
          <wp:inline distT="0" distB="0" distL="114300" distR="114300">
            <wp:extent cx="5029200" cy="2958465"/>
            <wp:effectExtent l="0" t="0" r="0" b="133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58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897D5">
      <w:r>
        <w:drawing>
          <wp:inline distT="0" distB="0" distL="114300" distR="114300">
            <wp:extent cx="5029200" cy="2146300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4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DB89A">
      <w:r>
        <w:drawing>
          <wp:inline distT="0" distB="0" distL="114300" distR="114300">
            <wp:extent cx="5029200" cy="2304415"/>
            <wp:effectExtent l="0" t="0" r="0" b="1206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0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7767D">
      <w:r>
        <w:drawing>
          <wp:inline distT="0" distB="0" distL="114300" distR="114300">
            <wp:extent cx="5029200" cy="720725"/>
            <wp:effectExtent l="0" t="0" r="0" b="1079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21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E1A51">
      <w:r>
        <w:drawing>
          <wp:inline distT="0" distB="0" distL="114300" distR="114300">
            <wp:extent cx="5029200" cy="5487035"/>
            <wp:effectExtent l="0" t="0" r="0" b="146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487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37A63C1"/>
    <w:rsid w:val="58FD0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196</Words>
  <Characters>1301</Characters>
  <Lines>0</Lines>
  <Paragraphs>0</Paragraphs>
  <TotalTime>0</TotalTime>
  <ScaleCrop>false</ScaleCrop>
  <LinksUpToDate>false</LinksUpToDate>
  <CharactersWithSpaces>1513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DTT BEAST FF</cp:lastModifiedBy>
  <dcterms:modified xsi:type="dcterms:W3CDTF">2026-10-14T14:23:07Z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eyJoZGlkIjoiYzI4NDhlNWI1ZDE5NTk2MzA2MmUxMDZjMzU1NWRkNjEiLCJ1c2VySWQiOiI1NjcxMjM3MDc2NzAifQ==</vt:lpwstr>
  </property>
  <property fmtid="{D5CDD505-2E9C-101B-9397-08002B2CF9AE}" pid="3" name="KSOProductBuildVer">
    <vt:lpwstr>1033-12.1.0.29162</vt:lpwstr>
  </property>
  <property fmtid="{D5CDD505-2E9C-101B-9397-08002B2CF9AE}" pid="4" name="ICV">
    <vt:lpwstr>B1653CD0AC014DF99FECCA6DC92518C7_13</vt:lpwstr>
  </property>
</Properties>
</file>